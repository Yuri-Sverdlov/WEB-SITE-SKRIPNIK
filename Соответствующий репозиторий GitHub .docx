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A2852A"/>
    <w:p w14:paraId="2F8E63A6">
      <w:pPr>
        <w:rPr>
          <w:rFonts w:hint="default"/>
          <w:lang w:val="en-US"/>
        </w:rPr>
      </w:pPr>
      <w:r>
        <w:rPr>
          <w:rFonts w:hint="default"/>
          <w:lang w:val="en-US"/>
        </w:rPr>
        <w:t>Понял. Вам нужен не каталог конструкторов сайтов, а репозитории с пошаговым алгоритмом разработки сайта через LLM — от промпта и проектирования до генерации кода, предпросмотра, тестирования и публикации. По найденным материалам наиболее близки следующие проекты.</w:t>
      </w:r>
    </w:p>
    <w:p w14:paraId="12C2ED56">
      <w:pPr>
        <w:rPr>
          <w:rFonts w:hint="default"/>
          <w:lang w:val="en-US"/>
        </w:rPr>
      </w:pPr>
    </w:p>
    <w:p w14:paraId="32422783">
      <w:pPr>
        <w:rPr>
          <w:rFonts w:hint="default"/>
          <w:lang w:val="en-US"/>
        </w:rPr>
      </w:pPr>
      <w:r>
        <w:rPr>
          <w:rFonts w:hint="default"/>
          <w:lang w:val="en-US"/>
        </w:rPr>
        <w:t>Лучшие совпадения</w:t>
      </w:r>
    </w:p>
    <w:p w14:paraId="7183C340">
      <w:pPr>
        <w:rPr>
          <w:rFonts w:hint="default"/>
          <w:lang w:val="en-US"/>
        </w:rPr>
      </w:pPr>
      <w:r>
        <w:rPr>
          <w:rFonts w:hint="default"/>
          <w:lang w:val="en-US"/>
        </w:rPr>
        <w:t>Репозиторий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Модели / агенты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Что именно показывает</w:t>
      </w:r>
    </w:p>
    <w:p w14:paraId="388CFD5A">
      <w:pPr>
        <w:rPr>
          <w:rFonts w:hint="default"/>
          <w:lang w:val="en-US"/>
        </w:rPr>
      </w:pPr>
      <w:r>
        <w:rPr>
          <w:rFonts w:hint="default"/>
          <w:lang w:val="en-US"/>
        </w:rPr>
        <w:t>AI-First-Builder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GPT-4o, Anthropic, Gemini, Groq, Ollama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Архитектуру генератора React-сайтов: промпт → улучшение требований → генерация React/Tailwind → live preview → экспорт</w:t>
      </w:r>
    </w:p>
    <w:p w14:paraId="48D44303">
      <w:pPr>
        <w:rPr>
          <w:rFonts w:hint="default"/>
          <w:lang w:val="en-US"/>
        </w:rPr>
      </w:pPr>
      <w:r>
        <w:rPr>
          <w:rFonts w:hint="default"/>
          <w:lang w:val="en-US"/>
        </w:rPr>
        <w:t>website-builder-setup</w:t>
      </w:r>
    </w:p>
    <w:p w14:paraId="42C46AE6">
      <w:pPr>
        <w:rPr>
          <w:rFonts w:hint="default"/>
          <w:lang w:val="en-US"/>
        </w:rPr>
      </w:pPr>
      <w:r>
        <w:rPr>
          <w:rFonts w:hint="default"/>
          <w:lang w:val="en-US"/>
        </w:rPr>
        <w:t>Claude Code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Практический процесс создания профессионального сайта через Claude Code, включая дизайн, компоненты, адаптивность и анимации</w:t>
      </w:r>
    </w:p>
    <w:p w14:paraId="06E32A08">
      <w:pPr>
        <w:rPr>
          <w:rFonts w:hint="default"/>
          <w:lang w:val="en-US"/>
        </w:rPr>
      </w:pPr>
      <w:r>
        <w:rPr>
          <w:rFonts w:hint="default"/>
          <w:lang w:val="en-US"/>
        </w:rPr>
        <w:t>claude-code-workflows</w:t>
      </w:r>
    </w:p>
    <w:p w14:paraId="3379C029">
      <w:pPr>
        <w:rPr>
          <w:rFonts w:hint="default"/>
          <w:lang w:val="en-US"/>
        </w:rPr>
      </w:pPr>
      <w:r>
        <w:rPr>
          <w:rFonts w:hint="default"/>
          <w:lang w:val="en-US"/>
        </w:rPr>
        <w:t>Claude Code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Полный инженерный workflow: требования → анализ кода → UI-спецификация → план → реализация → тесты → code review</w:t>
      </w:r>
    </w:p>
    <w:p w14:paraId="145C1C85">
      <w:pPr>
        <w:rPr>
          <w:rFonts w:hint="default"/>
          <w:lang w:val="en-US"/>
        </w:rPr>
      </w:pPr>
      <w:r>
        <w:rPr>
          <w:rFonts w:hint="default"/>
          <w:lang w:val="en-US"/>
        </w:rPr>
        <w:t>GitHub Agentic Workflows</w:t>
      </w:r>
    </w:p>
    <w:p w14:paraId="5D453B5F">
      <w:pPr>
        <w:rPr>
          <w:rFonts w:hint="default"/>
          <w:lang w:val="en-US"/>
        </w:rPr>
      </w:pPr>
      <w:r>
        <w:rPr>
          <w:rFonts w:hint="default"/>
          <w:lang w:val="en-US"/>
        </w:rPr>
        <w:t>Claude, GPT/Codex, Gemini, Copilot, Pi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Запуск LLM-агентов прямо в GitHub Actions через Markdown-инструкции и автоматизацию репозитория</w:t>
      </w:r>
    </w:p>
    <w:p w14:paraId="00A6DDD8">
      <w:pPr>
        <w:rPr>
          <w:rFonts w:hint="default"/>
          <w:lang w:val="en-US"/>
        </w:rPr>
      </w:pPr>
      <w:r>
        <w:rPr>
          <w:rFonts w:hint="default"/>
          <w:lang w:val="en-US"/>
        </w:rPr>
        <w:t>catlog22/Claude-Code-Workflow</w:t>
      </w:r>
    </w:p>
    <w:p w14:paraId="172020B0">
      <w:pPr>
        <w:rPr>
          <w:rFonts w:hint="default"/>
          <w:lang w:val="en-US"/>
        </w:rPr>
      </w:pPr>
      <w:r>
        <w:rPr>
          <w:rFonts w:hint="default"/>
          <w:lang w:val="en-US"/>
        </w:rPr>
        <w:t>Claude, Gemini, Qwen, Codex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Мультиагентный процесс разработки с JSON-конфигурацией и оркестрацией разных моделей</w:t>
      </w:r>
    </w:p>
    <w:p w14:paraId="12D01288">
      <w:pPr>
        <w:rPr>
          <w:rFonts w:hint="default"/>
          <w:lang w:val="en-US"/>
        </w:rPr>
      </w:pPr>
      <w:r>
        <w:rPr>
          <w:rFonts w:hint="default"/>
          <w:lang w:val="en-US"/>
        </w:rPr>
        <w:t>awesome-ChatGPT-repositories</w:t>
      </w:r>
    </w:p>
    <w:p w14:paraId="253AC79B">
      <w:pPr>
        <w:rPr>
          <w:rFonts w:hint="default"/>
          <w:lang w:val="en-US"/>
        </w:rPr>
      </w:pPr>
      <w:r>
        <w:rPr>
          <w:rFonts w:hint="default"/>
          <w:lang w:val="en-US"/>
        </w:rPr>
        <w:t>GPT и OpenAI API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Подборка проектов, включая генерацию HTML-страниц через GPT и последующий деплой</w:t>
      </w:r>
    </w:p>
    <w:p w14:paraId="4C64B557">
      <w:pPr>
        <w:rPr>
          <w:rFonts w:hint="default"/>
          <w:lang w:val="en-US"/>
        </w:rPr>
      </w:pPr>
      <w:r>
        <w:rPr>
          <w:rFonts w:hint="default"/>
          <w:lang w:val="en-US"/>
        </w:rPr>
        <w:t>Самый близкий к вашей задаче</w:t>
      </w:r>
    </w:p>
    <w:p w14:paraId="13F63676">
      <w:pPr>
        <w:rPr>
          <w:rFonts w:hint="default"/>
          <w:lang w:val="en-US"/>
        </w:rPr>
      </w:pPr>
      <w:r>
        <w:rPr>
          <w:rFonts w:hint="default"/>
          <w:lang w:val="en-US"/>
        </w:rPr>
        <w:t>Я бы начал с AI-First-Builder. В нем описан именно алгоритм генератора сайтов:</w:t>
      </w:r>
    </w:p>
    <w:p w14:paraId="60DFEEE4">
      <w:pPr>
        <w:rPr>
          <w:rFonts w:hint="default"/>
          <w:lang w:val="en-US"/>
        </w:rPr>
      </w:pPr>
    </w:p>
    <w:p w14:paraId="7289D521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10433130">
      <w:pPr>
        <w:rPr>
          <w:rFonts w:hint="default"/>
          <w:lang w:val="en-US"/>
        </w:rPr>
      </w:pPr>
    </w:p>
    <w:p w14:paraId="27302599">
      <w:pPr>
        <w:rPr>
          <w:rFonts w:hint="default"/>
          <w:lang w:val="en-US"/>
        </w:rPr>
      </w:pPr>
      <w:r>
        <w:rPr>
          <w:rFonts w:hint="default"/>
          <w:lang w:val="en-US"/>
        </w:rPr>
        <w:t>1. Пользователь пишет описание сайта.</w:t>
      </w:r>
    </w:p>
    <w:p w14:paraId="23AF3EEC">
      <w:pPr>
        <w:rPr>
          <w:rFonts w:hint="default"/>
          <w:lang w:val="en-US"/>
        </w:rPr>
      </w:pPr>
      <w:r>
        <w:rPr>
          <w:rFonts w:hint="default"/>
          <w:lang w:val="en-US"/>
        </w:rPr>
        <w:t>2. LLM уточняет и структурирует требования.</w:t>
      </w:r>
    </w:p>
    <w:p w14:paraId="2C955F90">
      <w:pPr>
        <w:rPr>
          <w:rFonts w:hint="default"/>
          <w:lang w:val="en-US"/>
        </w:rPr>
      </w:pPr>
      <w:r>
        <w:rPr>
          <w:rFonts w:hint="default"/>
          <w:lang w:val="en-US"/>
        </w:rPr>
        <w:t>3. Модель формирует дизайн и архитектуру страницы.</w:t>
      </w:r>
    </w:p>
    <w:p w14:paraId="2042CEF0">
      <w:pPr>
        <w:rPr>
          <w:rFonts w:hint="default"/>
          <w:lang w:val="en-US"/>
        </w:rPr>
      </w:pPr>
      <w:r>
        <w:rPr>
          <w:rFonts w:hint="default"/>
          <w:lang w:val="en-US"/>
        </w:rPr>
        <w:t>4. GPT-4o генерирует React-код.</w:t>
      </w:r>
    </w:p>
    <w:p w14:paraId="442A1A57">
      <w:pPr>
        <w:rPr>
          <w:rFonts w:hint="default"/>
          <w:lang w:val="en-US"/>
        </w:rPr>
      </w:pPr>
      <w:r>
        <w:rPr>
          <w:rFonts w:hint="default"/>
          <w:lang w:val="en-US"/>
        </w:rPr>
        <w:t>5. Tailwind CSS используется для стилизации.</w:t>
      </w:r>
    </w:p>
    <w:p w14:paraId="23477910">
      <w:pPr>
        <w:rPr>
          <w:rFonts w:hint="default"/>
          <w:lang w:val="en-US"/>
        </w:rPr>
      </w:pPr>
      <w:r>
        <w:rPr>
          <w:rFonts w:hint="default"/>
          <w:lang w:val="en-US"/>
        </w:rPr>
        <w:t>6. Sandpack показывает live preview.</w:t>
      </w:r>
    </w:p>
    <w:p w14:paraId="160204A3">
      <w:pPr>
        <w:rPr>
          <w:rFonts w:hint="default"/>
          <w:lang w:val="en-US"/>
        </w:rPr>
      </w:pPr>
      <w:r>
        <w:rPr>
          <w:rFonts w:hint="default"/>
          <w:lang w:val="en-US"/>
        </w:rPr>
        <w:t>7. Пользователь вносит исправления через новые промпты.</w:t>
      </w:r>
    </w:p>
    <w:p w14:paraId="36E409A1">
      <w:pPr>
        <w:rPr>
          <w:rFonts w:hint="default"/>
          <w:lang w:val="en-US"/>
        </w:rPr>
      </w:pPr>
      <w:r>
        <w:rPr>
          <w:rFonts w:hint="default"/>
          <w:lang w:val="en-US"/>
        </w:rPr>
        <w:t>8. Готовый проект экспортируется или разворачивается.</w:t>
      </w:r>
    </w:p>
    <w:p w14:paraId="7880C052">
      <w:pPr>
        <w:rPr>
          <w:rFonts w:hint="default"/>
          <w:lang w:val="en-US"/>
        </w:rPr>
      </w:pPr>
      <w:r>
        <w:rPr>
          <w:rFonts w:hint="default"/>
          <w:lang w:val="en-US"/>
        </w:rPr>
        <w:t>Репозиторий рассчитан на React, Tailwind, Next.js и Convex. В документации также указано, что провайдера можно заменить: OpenAI, Anthropic, Gemini, Groq или Ollama. Однако на момент проверки генерация в текущей версии была отключена: API-маршруты возвращают 503, поэтому проект лучше использовать как архитектурный шаблон и источник алгоритма, а не как полностью готовый сервис.</w:t>
      </w:r>
    </w:p>
    <w:p w14:paraId="195547A8">
      <w:pPr>
        <w:rPr>
          <w:rFonts w:hint="default"/>
          <w:lang w:val="en-US"/>
        </w:rPr>
      </w:pPr>
      <w:r>
        <w:rPr>
          <w:rFonts w:hint="default"/>
          <w:lang w:val="en-US"/>
        </w:rPr>
        <w:t>github</w:t>
      </w:r>
    </w:p>
    <w:p w14:paraId="55A9C14B">
      <w:pPr>
        <w:rPr>
          <w:rFonts w:hint="default"/>
          <w:lang w:val="en-US"/>
        </w:rPr>
      </w:pPr>
    </w:p>
    <w:p w14:paraId="4310B71A">
      <w:pPr>
        <w:rPr>
          <w:rFonts w:hint="default"/>
          <w:lang w:val="en-US"/>
        </w:rPr>
      </w:pPr>
      <w:r>
        <w:rPr>
          <w:rFonts w:hint="default"/>
          <w:lang w:val="en-US"/>
        </w:rPr>
        <w:t>Для Claude</w:t>
      </w:r>
    </w:p>
    <w:p w14:paraId="65D6BB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Если вас интересует именно создание сайта в Claude Code, полезен </w:t>
      </w:r>
    </w:p>
    <w:p w14:paraId="4B129DBE">
      <w:pPr>
        <w:rPr>
          <w:rFonts w:hint="default"/>
          <w:lang w:val="en-US"/>
        </w:rPr>
      </w:pPr>
      <w:r>
        <w:rPr>
          <w:rFonts w:hint="default"/>
          <w:lang w:val="en-US"/>
        </w:rPr>
        <w:t>website-builder-setup</w:t>
      </w:r>
    </w:p>
    <w:p w14:paraId="699F83F8">
      <w:pPr>
        <w:rPr>
          <w:rFonts w:hint="default"/>
          <w:lang w:val="en-US"/>
        </w:rPr>
      </w:pPr>
      <w:r>
        <w:rPr>
          <w:rFonts w:hint="default"/>
          <w:lang w:val="en-US"/>
        </w:rPr>
        <w:t>. Он устанавливает набор инструментов:</w:t>
      </w:r>
    </w:p>
    <w:p w14:paraId="583F94AC">
      <w:pPr>
        <w:rPr>
          <w:rFonts w:hint="default"/>
          <w:lang w:val="en-US"/>
        </w:rPr>
      </w:pPr>
    </w:p>
    <w:p w14:paraId="4E446CEB">
      <w:pPr>
        <w:rPr>
          <w:rFonts w:hint="default"/>
          <w:lang w:val="en-US"/>
        </w:rPr>
      </w:pPr>
      <w:r>
        <w:rPr>
          <w:rFonts w:hint="default"/>
          <w:lang w:val="en-US"/>
        </w:rPr>
        <w:t>UI/UX Pro Max для выбора визуального стиля, цветов и шрифтов.</w:t>
      </w:r>
    </w:p>
    <w:p w14:paraId="65363FB2">
      <w:pPr>
        <w:rPr>
          <w:rFonts w:hint="default"/>
          <w:lang w:val="en-US"/>
        </w:rPr>
      </w:pPr>
    </w:p>
    <w:p w14:paraId="210E9B1E">
      <w:pPr>
        <w:rPr>
          <w:rFonts w:hint="default"/>
          <w:lang w:val="en-US"/>
        </w:rPr>
      </w:pPr>
      <w:r>
        <w:rPr>
          <w:rFonts w:hint="default"/>
          <w:lang w:val="en-US"/>
        </w:rPr>
        <w:t>Framer Motion для анимаций.</w:t>
      </w:r>
    </w:p>
    <w:p w14:paraId="3A056334">
      <w:pPr>
        <w:rPr>
          <w:rFonts w:hint="default"/>
          <w:lang w:val="en-US"/>
        </w:rPr>
      </w:pPr>
    </w:p>
    <w:p w14:paraId="14F48BC7">
      <w:pPr>
        <w:rPr>
          <w:rFonts w:hint="default"/>
          <w:lang w:val="en-US"/>
        </w:rPr>
      </w:pPr>
      <w:r>
        <w:rPr>
          <w:rFonts w:hint="default"/>
          <w:lang w:val="en-US"/>
        </w:rPr>
        <w:t>21st.dev Magic для готовых React-компонентов.</w:t>
      </w:r>
    </w:p>
    <w:p w14:paraId="649F6C82">
      <w:pPr>
        <w:rPr>
          <w:rFonts w:hint="default"/>
          <w:lang w:val="en-US"/>
        </w:rPr>
      </w:pPr>
    </w:p>
    <w:p w14:paraId="0A33590D">
      <w:pPr>
        <w:rPr>
          <w:rFonts w:hint="default"/>
          <w:lang w:val="en-US"/>
        </w:rPr>
      </w:pPr>
      <w:r>
        <w:rPr>
          <w:rFonts w:hint="default"/>
          <w:lang w:val="en-US"/>
        </w:rPr>
        <w:t>После установки можно дать Claude команду вроде:</w:t>
      </w:r>
    </w:p>
    <w:p w14:paraId="019A43CF">
      <w:pPr>
        <w:rPr>
          <w:rFonts w:hint="default"/>
          <w:lang w:val="en-US"/>
        </w:rPr>
      </w:pPr>
    </w:p>
    <w:p w14:paraId="07B25259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3BED2701">
      <w:pPr>
        <w:rPr>
          <w:rFonts w:hint="default"/>
          <w:lang w:val="en-US"/>
        </w:rPr>
      </w:pPr>
    </w:p>
    <w:p w14:paraId="2D9B1B23">
      <w:pPr>
        <w:rPr>
          <w:rFonts w:hint="default"/>
          <w:lang w:val="en-US"/>
        </w:rPr>
      </w:pPr>
      <w:r>
        <w:rPr>
          <w:rFonts w:hint="default"/>
          <w:lang w:val="en-US"/>
        </w:rPr>
        <w:t>Build me a responsive landing page for a consulting business.</w:t>
      </w:r>
    </w:p>
    <w:p w14:paraId="665AAF7A">
      <w:pPr>
        <w:rPr>
          <w:rFonts w:hint="default"/>
          <w:lang w:val="en-US"/>
        </w:rPr>
      </w:pPr>
      <w:r>
        <w:rPr>
          <w:rFonts w:hint="default"/>
          <w:lang w:val="en-US"/>
        </w:rPr>
        <w:t>Use a dark modern design, animated hero section, pricing cards,</w:t>
      </w:r>
    </w:p>
    <w:p w14:paraId="27CD200F">
      <w:pPr>
        <w:rPr>
          <w:rFonts w:hint="default"/>
          <w:lang w:val="en-US"/>
        </w:rPr>
      </w:pPr>
      <w:r>
        <w:rPr>
          <w:rFonts w:hint="default"/>
          <w:lang w:val="en-US"/>
        </w:rPr>
        <w:t>responsive navigation and a contact form.</w:t>
      </w:r>
    </w:p>
    <w:p w14:paraId="2685B79E">
      <w:pPr>
        <w:rPr>
          <w:rFonts w:hint="default"/>
          <w:lang w:val="en-US"/>
        </w:rPr>
      </w:pPr>
      <w:r>
        <w:rPr>
          <w:rFonts w:hint="default"/>
          <w:lang w:val="en-US"/>
        </w:rPr>
        <w:t>Репозиторий превращает Claude Code в рабочий процесс «описание сайта → дизайн → компоненты → анимации → адаптивная версия».</w:t>
      </w:r>
    </w:p>
    <w:p w14:paraId="3C355C5F">
      <w:pPr>
        <w:rPr>
          <w:rFonts w:hint="default"/>
          <w:lang w:val="en-US"/>
        </w:rPr>
      </w:pPr>
      <w:r>
        <w:rPr>
          <w:rFonts w:hint="default"/>
          <w:lang w:val="en-US"/>
        </w:rPr>
        <w:t>github</w:t>
      </w:r>
    </w:p>
    <w:p w14:paraId="1D62A057">
      <w:pPr>
        <w:rPr>
          <w:rFonts w:hint="default"/>
          <w:lang w:val="en-US"/>
        </w:rPr>
      </w:pPr>
    </w:p>
    <w:p w14:paraId="108BD2A2">
      <w:pPr>
        <w:rPr>
          <w:rFonts w:hint="default"/>
          <w:lang w:val="en-US"/>
        </w:rPr>
      </w:pPr>
      <w:r>
        <w:rPr>
          <w:rFonts w:hint="default"/>
          <w:lang w:val="en-US"/>
        </w:rPr>
        <w:t>Для полного инженерного процесса</w:t>
      </w:r>
    </w:p>
    <w:p w14:paraId="2617F570">
      <w:pPr>
        <w:rPr>
          <w:rFonts w:hint="default"/>
          <w:lang w:val="en-US"/>
        </w:rPr>
      </w:pPr>
      <w:r>
        <w:rPr>
          <w:rFonts w:hint="default"/>
          <w:lang w:val="en-US"/>
        </w:rPr>
        <w:t>claude-code-workflows</w:t>
      </w:r>
    </w:p>
    <w:p w14:paraId="587C0C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лучше подходит, если вам нужен не просто красивый прототип, а системный алгоритм разработки:</w:t>
      </w:r>
    </w:p>
    <w:p w14:paraId="39AA652B">
      <w:pPr>
        <w:rPr>
          <w:rFonts w:hint="default"/>
          <w:lang w:val="en-US"/>
        </w:rPr>
      </w:pPr>
    </w:p>
    <w:p w14:paraId="1100526A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4E6B876C">
      <w:pPr>
        <w:rPr>
          <w:rFonts w:hint="default"/>
          <w:lang w:val="en-US"/>
        </w:rPr>
      </w:pPr>
    </w:p>
    <w:p w14:paraId="4C8527AE">
      <w:pPr>
        <w:rPr>
          <w:rFonts w:hint="default"/>
          <w:lang w:val="en-US"/>
        </w:rPr>
      </w:pPr>
      <w:r>
        <w:rPr>
          <w:rFonts w:hint="default"/>
          <w:lang w:val="en-US"/>
        </w:rPr>
        <w:t>Требования</w:t>
      </w:r>
    </w:p>
    <w:p w14:paraId="7B7C2E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4B479935">
      <w:pPr>
        <w:rPr>
          <w:rFonts w:hint="default"/>
          <w:lang w:val="en-US"/>
        </w:rPr>
      </w:pPr>
      <w:r>
        <w:rPr>
          <w:rFonts w:hint="default"/>
          <w:lang w:val="en-US"/>
        </w:rPr>
        <w:t>Определение границ проекта</w:t>
      </w:r>
    </w:p>
    <w:p w14:paraId="0876C6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5C3906E1">
      <w:pPr>
        <w:rPr>
          <w:rFonts w:hint="default"/>
          <w:lang w:val="en-US"/>
        </w:rPr>
      </w:pPr>
      <w:r>
        <w:rPr>
          <w:rFonts w:hint="default"/>
          <w:lang w:val="en-US"/>
        </w:rPr>
        <w:t>Анализ существующего кода</w:t>
      </w:r>
    </w:p>
    <w:p w14:paraId="6AB6E6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6DEFF358">
      <w:pPr>
        <w:rPr>
          <w:rFonts w:hint="default"/>
          <w:lang w:val="en-US"/>
        </w:rPr>
      </w:pPr>
      <w:r>
        <w:rPr>
          <w:rFonts w:hint="default"/>
          <w:lang w:val="en-US"/>
        </w:rPr>
        <w:t>UI-спецификация и дизайн-документ</w:t>
      </w:r>
    </w:p>
    <w:p w14:paraId="6BFDA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382A1822">
      <w:pPr>
        <w:rPr>
          <w:rFonts w:hint="default"/>
          <w:lang w:val="en-US"/>
        </w:rPr>
      </w:pPr>
      <w:r>
        <w:rPr>
          <w:rFonts w:hint="default"/>
          <w:lang w:val="en-US"/>
        </w:rPr>
        <w:t>План реализации</w:t>
      </w:r>
    </w:p>
    <w:p w14:paraId="7DC08E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2B580825">
      <w:pPr>
        <w:rPr>
          <w:rFonts w:hint="default"/>
          <w:lang w:val="en-US"/>
        </w:rPr>
      </w:pPr>
      <w:r>
        <w:rPr>
          <w:rFonts w:hint="default"/>
          <w:lang w:val="en-US"/>
        </w:rPr>
        <w:t>Генерация компонентов</w:t>
      </w:r>
    </w:p>
    <w:p w14:paraId="29D507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19E9A5DE">
      <w:pPr>
        <w:rPr>
          <w:rFonts w:hint="default"/>
          <w:lang w:val="en-US"/>
        </w:rPr>
      </w:pPr>
      <w:r>
        <w:rPr>
          <w:rFonts w:hint="default"/>
          <w:lang w:val="en-US"/>
        </w:rPr>
        <w:t>Тестирование</w:t>
      </w:r>
    </w:p>
    <w:p w14:paraId="6D7C6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1A09098C">
      <w:pPr>
        <w:rPr>
          <w:rFonts w:hint="default"/>
          <w:lang w:val="en-US"/>
        </w:rPr>
      </w:pPr>
      <w:r>
        <w:rPr>
          <w:rFonts w:hint="default"/>
          <w:lang w:val="en-US"/>
        </w:rPr>
        <w:t>Проверка TypeScript, lint и build</w:t>
      </w:r>
    </w:p>
    <w:p w14:paraId="2F4B1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324E5EF5">
      <w:pPr>
        <w:rPr>
          <w:rFonts w:hint="default"/>
          <w:lang w:val="en-US"/>
        </w:rPr>
      </w:pPr>
      <w:r>
        <w:rPr>
          <w:rFonts w:hint="default"/>
          <w:lang w:val="en-US"/>
        </w:rPr>
        <w:t>Code review и security review</w:t>
      </w:r>
    </w:p>
    <w:p w14:paraId="2881F3D9">
      <w:pPr>
        <w:rPr>
          <w:rFonts w:hint="default"/>
          <w:lang w:val="en-US"/>
        </w:rPr>
      </w:pPr>
      <w:r>
        <w:rPr>
          <w:rFonts w:hint="default"/>
          <w:lang w:val="en-US"/>
        </w:rPr>
        <w:t>Для React/TypeScript там предусмотрены отдельные команды:</w:t>
      </w:r>
    </w:p>
    <w:p w14:paraId="64B97500">
      <w:pPr>
        <w:rPr>
          <w:rFonts w:hint="default"/>
          <w:lang w:val="en-US"/>
        </w:rPr>
      </w:pPr>
    </w:p>
    <w:p w14:paraId="74B95FEB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4C955DB5">
      <w:pPr>
        <w:rPr>
          <w:rFonts w:hint="default"/>
          <w:lang w:val="en-US"/>
        </w:rPr>
      </w:pPr>
    </w:p>
    <w:p w14:paraId="20AED097">
      <w:pPr>
        <w:rPr>
          <w:rFonts w:hint="default"/>
          <w:lang w:val="en-US"/>
        </w:rPr>
      </w:pPr>
      <w:r>
        <w:rPr>
          <w:rFonts w:hint="default"/>
          <w:lang w:val="en-US"/>
        </w:rPr>
        <w:t>/recipe-front-design</w:t>
      </w:r>
    </w:p>
    <w:p w14:paraId="735F9304">
      <w:pPr>
        <w:rPr>
          <w:rFonts w:hint="default"/>
          <w:lang w:val="en-US"/>
        </w:rPr>
      </w:pPr>
      <w:r>
        <w:rPr>
          <w:rFonts w:hint="default"/>
          <w:lang w:val="en-US"/>
        </w:rPr>
        <w:t>/recipe-front-plan</w:t>
      </w:r>
    </w:p>
    <w:p w14:paraId="13B36AF1">
      <w:pPr>
        <w:rPr>
          <w:rFonts w:hint="default"/>
          <w:lang w:val="en-US"/>
        </w:rPr>
      </w:pPr>
      <w:r>
        <w:rPr>
          <w:rFonts w:hint="default"/>
          <w:lang w:val="en-US"/>
        </w:rPr>
        <w:t>/recipe-front-build</w:t>
      </w:r>
    </w:p>
    <w:p w14:paraId="79444C3C">
      <w:pPr>
        <w:rPr>
          <w:rFonts w:hint="default"/>
          <w:lang w:val="en-US"/>
        </w:rPr>
      </w:pPr>
      <w:r>
        <w:rPr>
          <w:rFonts w:hint="default"/>
          <w:lang w:val="en-US"/>
        </w:rPr>
        <w:t>/recipe-front-review</w:t>
      </w:r>
    </w:p>
    <w:p w14:paraId="39BAFF3F">
      <w:pPr>
        <w:rPr>
          <w:rFonts w:hint="default"/>
          <w:lang w:val="en-US"/>
        </w:rPr>
      </w:pPr>
      <w:r>
        <w:rPr>
          <w:rFonts w:hint="default"/>
          <w:lang w:val="en-US"/>
        </w:rPr>
        <w:t>Для полного сайта с backend и frontend:</w:t>
      </w:r>
    </w:p>
    <w:p w14:paraId="4908CFA8">
      <w:pPr>
        <w:rPr>
          <w:rFonts w:hint="default"/>
          <w:lang w:val="en-US"/>
        </w:rPr>
      </w:pPr>
    </w:p>
    <w:p w14:paraId="5C6BD14F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5096F718">
      <w:pPr>
        <w:rPr>
          <w:rFonts w:hint="default"/>
          <w:lang w:val="en-US"/>
        </w:rPr>
      </w:pPr>
    </w:p>
    <w:p w14:paraId="048C45BA">
      <w:pPr>
        <w:rPr>
          <w:rFonts w:hint="default"/>
          <w:lang w:val="en-US"/>
        </w:rPr>
      </w:pPr>
      <w:r>
        <w:rPr>
          <w:rFonts w:hint="default"/>
          <w:lang w:val="en-US"/>
        </w:rPr>
        <w:t>/recipe-fullstack-implement "Build a SaaS landing page with authentication"</w:t>
      </w:r>
    </w:p>
    <w:p w14:paraId="021EC471">
      <w:pPr>
        <w:rPr>
          <w:rFonts w:hint="default"/>
          <w:lang w:val="en-US"/>
        </w:rPr>
      </w:pPr>
      <w:r>
        <w:rPr>
          <w:rFonts w:hint="default"/>
          <w:lang w:val="en-US"/>
        </w:rPr>
        <w:t>Это один из наиболее содержательных репозиториев для понимания того, как организовать работу LLM-агента по этапам, чтобы модель не просто выдала код, а сначала спроектировала решение и затем проверила результат.</w:t>
      </w:r>
    </w:p>
    <w:p w14:paraId="67319C2C">
      <w:pPr>
        <w:rPr>
          <w:rFonts w:hint="default"/>
          <w:lang w:val="en-US"/>
        </w:rPr>
      </w:pPr>
      <w:r>
        <w:rPr>
          <w:rFonts w:hint="default"/>
          <w:lang w:val="en-US"/>
        </w:rPr>
        <w:t>github</w:t>
      </w:r>
    </w:p>
    <w:p w14:paraId="561541EF">
      <w:pPr>
        <w:rPr>
          <w:rFonts w:hint="default"/>
          <w:lang w:val="en-US"/>
        </w:rPr>
      </w:pPr>
    </w:p>
    <w:p w14:paraId="68CECF04">
      <w:pPr>
        <w:rPr>
          <w:rFonts w:hint="default"/>
          <w:lang w:val="en-US"/>
        </w:rPr>
      </w:pPr>
      <w:r>
        <w:rPr>
          <w:rFonts w:hint="default"/>
          <w:lang w:val="en-US"/>
        </w:rPr>
        <w:t>Для нескольких моделей</w:t>
      </w:r>
    </w:p>
    <w:p w14:paraId="710B16FC">
      <w:pPr>
        <w:rPr>
          <w:rFonts w:hint="default"/>
          <w:lang w:val="en-US"/>
        </w:rPr>
      </w:pPr>
      <w:r>
        <w:rPr>
          <w:rFonts w:hint="default"/>
          <w:lang w:val="en-US"/>
        </w:rPr>
        <w:t>Если задача — сравнивать GPT, Claude, Qwen и другие модели в одном процессе, стоит изучить:</w:t>
      </w:r>
    </w:p>
    <w:p w14:paraId="373D8585">
      <w:pPr>
        <w:rPr>
          <w:rFonts w:hint="default"/>
          <w:lang w:val="en-US"/>
        </w:rPr>
      </w:pPr>
    </w:p>
    <w:p w14:paraId="77EA3784">
      <w:pPr>
        <w:rPr>
          <w:rFonts w:hint="default"/>
          <w:lang w:val="en-US"/>
        </w:rPr>
      </w:pPr>
      <w:r>
        <w:rPr>
          <w:rFonts w:hint="default"/>
          <w:lang w:val="en-US"/>
        </w:rPr>
        <w:t>Claude-Code-Workflow</w:t>
      </w:r>
    </w:p>
    <w:p w14:paraId="1A09B2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— мультиагентная оркестрация с Claude, Gemini, Qwen и Codex.</w:t>
      </w:r>
    </w:p>
    <w:p w14:paraId="0254BE00">
      <w:pPr>
        <w:rPr>
          <w:rFonts w:hint="default"/>
          <w:lang w:val="en-US"/>
        </w:rPr>
      </w:pPr>
      <w:r>
        <w:rPr>
          <w:rFonts w:hint="default"/>
          <w:lang w:val="en-US"/>
        </w:rPr>
        <w:t>github</w:t>
      </w:r>
    </w:p>
    <w:p w14:paraId="17947A12">
      <w:pPr>
        <w:rPr>
          <w:rFonts w:hint="default"/>
          <w:lang w:val="en-US"/>
        </w:rPr>
      </w:pPr>
    </w:p>
    <w:p w14:paraId="3592D5E4">
      <w:pPr>
        <w:rPr>
          <w:rFonts w:hint="default"/>
          <w:lang w:val="en-US"/>
        </w:rPr>
      </w:pPr>
      <w:r>
        <w:rPr>
          <w:rFonts w:hint="default"/>
          <w:lang w:val="en-US"/>
        </w:rPr>
        <w:t>GitHub Agentic Workflows</w:t>
      </w:r>
    </w:p>
    <w:p w14:paraId="6A71F1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— запуск Claude Code, OpenAI Codex, Gemini и других агентов через GitHub Actions.</w:t>
      </w:r>
    </w:p>
    <w:p w14:paraId="325E4043">
      <w:pPr>
        <w:rPr>
          <w:rFonts w:hint="default"/>
          <w:lang w:val="en-US"/>
        </w:rPr>
      </w:pPr>
      <w:r>
        <w:rPr>
          <w:rFonts w:hint="default"/>
          <w:lang w:val="en-US"/>
        </w:rPr>
        <w:t>github.github</w:t>
      </w:r>
    </w:p>
    <w:p w14:paraId="5AC57E76">
      <w:pPr>
        <w:rPr>
          <w:rFonts w:hint="default"/>
          <w:lang w:val="en-US"/>
        </w:rPr>
      </w:pPr>
    </w:p>
    <w:p w14:paraId="4210BCAA">
      <w:pPr>
        <w:rPr>
          <w:rFonts w:hint="default"/>
          <w:lang w:val="en-US"/>
        </w:rPr>
      </w:pPr>
      <w:r>
        <w:rPr>
          <w:rFonts w:hint="default"/>
          <w:lang w:val="en-US"/>
        </w:rPr>
        <w:t>Qwen — официальный репозиторий Qwen с web demo и возможностью локального запуска модели.</w:t>
      </w:r>
    </w:p>
    <w:p w14:paraId="12042191">
      <w:pPr>
        <w:rPr>
          <w:rFonts w:hint="default"/>
          <w:lang w:val="en-US"/>
        </w:rPr>
      </w:pPr>
      <w:r>
        <w:rPr>
          <w:rFonts w:hint="default"/>
          <w:lang w:val="en-US"/>
        </w:rPr>
        <w:t>github</w:t>
      </w:r>
    </w:p>
    <w:p w14:paraId="1C98174B">
      <w:pPr>
        <w:rPr>
          <w:rFonts w:hint="default"/>
          <w:lang w:val="en-US"/>
        </w:rPr>
      </w:pPr>
    </w:p>
    <w:p w14:paraId="798D6831">
      <w:pPr>
        <w:rPr>
          <w:rFonts w:hint="default"/>
          <w:lang w:val="en-US"/>
        </w:rPr>
      </w:pPr>
      <w:r>
        <w:rPr>
          <w:rFonts w:hint="default"/>
          <w:lang w:val="en-US"/>
        </w:rPr>
        <w:t>Важно: Qwen и другие китайские модели в этих репозиториях часто выступают не как отдельный «конструктор сайтов», а как заменяемый LLM-провайдер. Сам алгоритм обычно остается тем же:</w:t>
      </w:r>
    </w:p>
    <w:p w14:paraId="15944622">
      <w:pPr>
        <w:rPr>
          <w:rFonts w:hint="default"/>
          <w:lang w:val="en-US"/>
        </w:rPr>
      </w:pPr>
    </w:p>
    <w:p w14:paraId="1FEE3DB2">
      <w:pPr>
        <w:rPr>
          <w:rFonts w:hint="default"/>
          <w:lang w:val="en-US"/>
        </w:rPr>
      </w:pPr>
      <w:r>
        <w:rPr>
          <w:rFonts w:hint="default"/>
          <w:lang w:val="en-US"/>
        </w:rPr>
        <w:t>text</w:t>
      </w:r>
    </w:p>
    <w:p w14:paraId="01F30690">
      <w:pPr>
        <w:rPr>
          <w:rFonts w:hint="default"/>
          <w:lang w:val="en-US"/>
        </w:rPr>
      </w:pPr>
    </w:p>
    <w:p w14:paraId="702ED230">
      <w:pPr>
        <w:rPr>
          <w:rFonts w:hint="default"/>
          <w:lang w:val="en-US"/>
        </w:rPr>
      </w:pPr>
      <w:r>
        <w:rPr>
          <w:rFonts w:hint="default"/>
          <w:lang w:val="en-US"/>
        </w:rPr>
        <w:t>описание пользователя</w:t>
      </w:r>
    </w:p>
    <w:p w14:paraId="5F08F582">
      <w:pPr>
        <w:rPr>
          <w:rFonts w:hint="default"/>
          <w:lang w:val="en-US"/>
        </w:rPr>
      </w:pPr>
      <w:r>
        <w:rPr>
          <w:rFonts w:hint="default"/>
          <w:lang w:val="en-US"/>
        </w:rPr>
        <w:t>→ структурирование требований</w:t>
      </w:r>
    </w:p>
    <w:p w14:paraId="6CF9D322">
      <w:pPr>
        <w:rPr>
          <w:rFonts w:hint="default"/>
          <w:lang w:val="en-US"/>
        </w:rPr>
      </w:pPr>
      <w:r>
        <w:rPr>
          <w:rFonts w:hint="default"/>
          <w:lang w:val="en-US"/>
        </w:rPr>
        <w:t>→ дизайн-система</w:t>
      </w:r>
    </w:p>
    <w:p w14:paraId="7EC59960">
      <w:pPr>
        <w:rPr>
          <w:rFonts w:hint="default"/>
          <w:lang w:val="en-US"/>
        </w:rPr>
      </w:pPr>
      <w:r>
        <w:rPr>
          <w:rFonts w:hint="default"/>
          <w:lang w:val="en-US"/>
        </w:rPr>
        <w:t>→ генерация файлов проекта</w:t>
      </w:r>
    </w:p>
    <w:p w14:paraId="32C51ED5">
      <w:pPr>
        <w:rPr>
          <w:rFonts w:hint="default"/>
          <w:lang w:val="en-US"/>
        </w:rPr>
      </w:pPr>
      <w:r>
        <w:rPr>
          <w:rFonts w:hint="default"/>
          <w:lang w:val="en-US"/>
        </w:rPr>
        <w:t>→ запуск dev-сервера</w:t>
      </w:r>
    </w:p>
    <w:p w14:paraId="1857136A">
      <w:pPr>
        <w:rPr>
          <w:rFonts w:hint="default"/>
          <w:lang w:val="en-US"/>
        </w:rPr>
      </w:pPr>
      <w:r>
        <w:rPr>
          <w:rFonts w:hint="default"/>
          <w:lang w:val="en-US"/>
        </w:rPr>
        <w:t>→ просмотр в браузере</w:t>
      </w:r>
    </w:p>
    <w:p w14:paraId="1BE637D9">
      <w:pPr>
        <w:rPr>
          <w:rFonts w:hint="default"/>
          <w:lang w:val="en-US"/>
        </w:rPr>
      </w:pPr>
      <w:r>
        <w:rPr>
          <w:rFonts w:hint="default"/>
          <w:lang w:val="en-US"/>
        </w:rPr>
        <w:t>→ исправления по обратной связи</w:t>
      </w:r>
    </w:p>
    <w:p w14:paraId="68295E92">
      <w:pPr>
        <w:rPr>
          <w:rFonts w:hint="default"/>
          <w:lang w:val="en-US"/>
        </w:rPr>
      </w:pPr>
      <w:r>
        <w:rPr>
          <w:rFonts w:hint="default"/>
          <w:lang w:val="en-US"/>
        </w:rPr>
        <w:t>→ тестирование</w:t>
      </w:r>
    </w:p>
    <w:p w14:paraId="1CF32517">
      <w:pPr>
        <w:rPr>
          <w:rFonts w:hint="default"/>
          <w:lang w:val="en-US"/>
        </w:rPr>
      </w:pPr>
      <w:r>
        <w:rPr>
          <w:rFonts w:hint="default"/>
          <w:lang w:val="en-US"/>
        </w:rPr>
        <w:t>→ деплой</w:t>
      </w:r>
    </w:p>
    <w:p w14:paraId="07C8841B">
      <w:pPr>
        <w:rPr>
          <w:rFonts w:hint="default"/>
          <w:lang w:val="en-US"/>
        </w:rPr>
      </w:pPr>
      <w:r>
        <w:rPr>
          <w:rFonts w:hint="default"/>
          <w:lang w:val="en-US"/>
        </w:rPr>
        <w:t>Как искать именно такие репозитории</w:t>
      </w:r>
    </w:p>
    <w:p w14:paraId="2786E2A7">
      <w:pPr>
        <w:rPr>
          <w:rFonts w:hint="default"/>
          <w:lang w:val="en-US"/>
        </w:rPr>
      </w:pPr>
      <w:r>
        <w:rPr>
          <w:rFonts w:hint="default"/>
          <w:lang w:val="en-US"/>
        </w:rPr>
        <w:t>Для GitHub лучше использовать не запрос website builder, а более точные комбинации:</w:t>
      </w:r>
    </w:p>
    <w:p w14:paraId="0432C936">
      <w:pPr>
        <w:rPr>
          <w:rFonts w:hint="default"/>
          <w:lang w:val="en-US"/>
        </w:rPr>
      </w:pPr>
    </w:p>
    <w:p w14:paraId="6A5C080F">
      <w:pPr>
        <w:rPr>
          <w:rFonts w:hint="default"/>
          <w:lang w:val="en-US"/>
        </w:rPr>
      </w:pPr>
      <w:r>
        <w:rPr>
          <w:rFonts w:hint="default"/>
          <w:lang w:val="en-US"/>
        </w:rPr>
        <w:t>LLM website generation workflow</w:t>
      </w:r>
    </w:p>
    <w:p w14:paraId="1E341B45">
      <w:pPr>
        <w:rPr>
          <w:rFonts w:hint="default"/>
          <w:lang w:val="en-US"/>
        </w:rPr>
      </w:pPr>
    </w:p>
    <w:p w14:paraId="5BDDA8E6">
      <w:pPr>
        <w:rPr>
          <w:rFonts w:hint="default"/>
          <w:lang w:val="en-US"/>
        </w:rPr>
      </w:pPr>
      <w:r>
        <w:rPr>
          <w:rFonts w:hint="default"/>
          <w:lang w:val="en-US"/>
        </w:rPr>
        <w:t>GPT React app generator live preview</w:t>
      </w:r>
    </w:p>
    <w:p w14:paraId="5687E12E">
      <w:pPr>
        <w:rPr>
          <w:rFonts w:hint="default"/>
          <w:lang w:val="en-US"/>
        </w:rPr>
      </w:pPr>
    </w:p>
    <w:p w14:paraId="346F3653">
      <w:pPr>
        <w:rPr>
          <w:rFonts w:hint="default"/>
          <w:lang w:val="en-US"/>
        </w:rPr>
      </w:pPr>
      <w:r>
        <w:rPr>
          <w:rFonts w:hint="default"/>
          <w:lang w:val="en-US"/>
        </w:rPr>
        <w:t>Claude Code website builder</w:t>
      </w:r>
    </w:p>
    <w:p w14:paraId="7A871F7C">
      <w:pPr>
        <w:rPr>
          <w:rFonts w:hint="default"/>
          <w:lang w:val="en-US"/>
        </w:rPr>
      </w:pPr>
    </w:p>
    <w:p w14:paraId="6397A47B">
      <w:pPr>
        <w:rPr>
          <w:rFonts w:hint="default"/>
          <w:lang w:val="en-US"/>
        </w:rPr>
      </w:pPr>
      <w:r>
        <w:rPr>
          <w:rFonts w:hint="default"/>
          <w:lang w:val="en-US"/>
        </w:rPr>
        <w:t>Qwen website generator</w:t>
      </w:r>
    </w:p>
    <w:p w14:paraId="2D6C2DFC">
      <w:pPr>
        <w:rPr>
          <w:rFonts w:hint="default"/>
          <w:lang w:val="en-US"/>
        </w:rPr>
      </w:pPr>
    </w:p>
    <w:p w14:paraId="15AF437B">
      <w:pPr>
        <w:rPr>
          <w:rFonts w:hint="default"/>
          <w:lang w:val="en-US"/>
        </w:rPr>
      </w:pPr>
      <w:r>
        <w:rPr>
          <w:rFonts w:hint="default"/>
          <w:lang w:val="en-US"/>
        </w:rPr>
        <w:t>AI code generation Sandpack React</w:t>
      </w:r>
    </w:p>
    <w:p w14:paraId="7E620F5E">
      <w:pPr>
        <w:rPr>
          <w:rFonts w:hint="default"/>
          <w:lang w:val="en-US"/>
        </w:rPr>
      </w:pPr>
    </w:p>
    <w:p w14:paraId="13E55342">
      <w:pPr>
        <w:rPr>
          <w:rFonts w:hint="default"/>
          <w:lang w:val="en-US"/>
        </w:rPr>
      </w:pPr>
      <w:r>
        <w:rPr>
          <w:rFonts w:hint="default"/>
          <w:lang w:val="en-US"/>
        </w:rPr>
        <w:t>multi model AI coding workflow</w:t>
      </w:r>
    </w:p>
    <w:p w14:paraId="4AD1AF73">
      <w:pPr>
        <w:rPr>
          <w:rFonts w:hint="default"/>
          <w:lang w:val="en-US"/>
        </w:rPr>
      </w:pPr>
    </w:p>
    <w:p w14:paraId="322E7BE2">
      <w:pPr>
        <w:rPr>
          <w:rFonts w:hint="default"/>
          <w:lang w:val="en-US"/>
        </w:rPr>
      </w:pPr>
      <w:r>
        <w:rPr>
          <w:rFonts w:hint="default"/>
          <w:lang w:val="en-US"/>
        </w:rPr>
        <w:t>Из найденных вариантов наиболее полезная связка выглядит так:</w:t>
      </w:r>
    </w:p>
    <w:p w14:paraId="4EB5820A">
      <w:pPr>
        <w:rPr>
          <w:rFonts w:hint="default"/>
          <w:lang w:val="en-US"/>
        </w:rPr>
      </w:pPr>
    </w:p>
    <w:p w14:paraId="2C4849A3">
      <w:pPr>
        <w:rPr>
          <w:rFonts w:hint="default"/>
          <w:lang w:val="en-US"/>
        </w:rPr>
      </w:pPr>
      <w:r>
        <w:rPr>
          <w:rFonts w:hint="default"/>
          <w:lang w:val="en-US"/>
        </w:rPr>
        <w:t>AI-First-Builder — понять архитектуру генератора сайтов.</w:t>
      </w:r>
    </w:p>
    <w:p w14:paraId="520F40AA">
      <w:pPr>
        <w:rPr>
          <w:rFonts w:hint="default"/>
          <w:lang w:val="en-US"/>
        </w:rPr>
      </w:pPr>
    </w:p>
    <w:p w14:paraId="210CAC9C">
      <w:pPr>
        <w:rPr>
          <w:rFonts w:hint="default"/>
          <w:lang w:val="en-US"/>
        </w:rPr>
      </w:pPr>
      <w:r>
        <w:rPr>
          <w:rFonts w:hint="default"/>
          <w:lang w:val="en-US"/>
        </w:rPr>
        <w:t>website-builder-setup — посмотреть практический Claude-процесс для дизайна.</w:t>
      </w:r>
    </w:p>
    <w:p w14:paraId="001E5B74">
      <w:pPr>
        <w:rPr>
          <w:rFonts w:hint="default"/>
          <w:lang w:val="en-US"/>
        </w:rPr>
      </w:pPr>
    </w:p>
    <w:p w14:paraId="19464F1B">
      <w:pPr>
        <w:rPr>
          <w:rFonts w:hint="default"/>
          <w:lang w:val="en-US"/>
        </w:rPr>
      </w:pPr>
      <w:r>
        <w:rPr>
          <w:rFonts w:hint="default"/>
          <w:lang w:val="en-US"/>
        </w:rPr>
        <w:t>claude-code-workflows — добавить планирование, тестирование и проверку.</w:t>
      </w:r>
    </w:p>
    <w:p w14:paraId="644AB707">
      <w:pPr>
        <w:rPr>
          <w:rFonts w:hint="default"/>
          <w:lang w:val="en-US"/>
        </w:rPr>
      </w:pPr>
    </w:p>
    <w:p w14:paraId="497FF8B9">
      <w:pPr>
        <w:rPr>
          <w:rFonts w:hint="default"/>
          <w:lang w:val="en-US"/>
        </w:rPr>
      </w:pPr>
      <w:r>
        <w:rPr>
          <w:rFonts w:hint="default"/>
          <w:lang w:val="en-US"/>
        </w:rPr>
        <w:t>Claude-Code-Workflow — изучить подключение нескольких LLM.</w:t>
      </w:r>
    </w:p>
    <w:p w14:paraId="28CAC342">
      <w:pPr>
        <w:rPr>
          <w:rFonts w:hint="default"/>
          <w:lang w:val="en-US"/>
        </w:rPr>
      </w:pPr>
    </w:p>
    <w:p w14:paraId="0CD833F7">
      <w:pPr>
        <w:rPr>
          <w:rFonts w:hint="default"/>
          <w:lang w:val="en-US"/>
        </w:rPr>
      </w:pPr>
      <w:r>
        <w:rPr>
          <w:rFonts w:hint="default"/>
          <w:lang w:val="en-US"/>
        </w:rPr>
        <w:t>GitHub Agentic Workflows — автоматизировать весь процесс через GitHub.</w:t>
      </w:r>
      <w:bookmarkStart w:id="0" w:name="_GoBack"/>
      <w:bookmarkEnd w:id="0"/>
    </w:p>
    <w:sectPr>
      <w:pgSz w:w="11906" w:h="16838"/>
      <w:pgMar w:top="249" w:right="1800" w:bottom="1440" w:left="1123" w:header="0" w:footer="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478E2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FE127E"/>
    <w:rsid w:val="3D2E204C"/>
    <w:rsid w:val="6794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2026-09-19T18:18:00Z</dcterms:created>
  <dc:creator>Юрий Свердлов</dc:creator>
  <cp:lastModifiedBy>Юрий Свердлов</cp:lastModifiedBy>
  <dcterms:modified xsi:type="dcterms:W3CDTF">2026-09-19T18:30:36Z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0830F8DA8B6F48DBB754C311CDC368F2_11</vt:lpwstr>
  </property>
  <property fmtid="{D5CDD505-2E9C-101B-9397-08002B2CF9AE}" pid="4" name="KSOTemplateDocerSaveRecord">
    <vt:lpwstr>eyJoZGlkIjoiODk1NjU1MWE2YzQ3YmI1MTU4OTYxYmUwOTVjY2QxNTkiLCJ1c2VySWQiOiI4ODEzODgwNjkyNTUyIn0=</vt:lpwstr>
  </property>
</Properties>
</file>